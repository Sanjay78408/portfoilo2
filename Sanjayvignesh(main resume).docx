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20C075">
      <w:pPr>
        <w:ind w:firstLine="2643" w:firstLineChars="600"/>
        <w:jc w:val="both"/>
      </w:pPr>
      <w:r>
        <w:rPr>
          <w:b/>
          <w:color w:val="1F4E79"/>
          <w:sz w:val="44"/>
        </w:rPr>
        <w:t>SANJAYVIGNESH M</w:t>
      </w:r>
    </w:p>
    <w:p w14:paraId="05A48EC7">
      <w:pPr>
        <w:ind w:firstLine="1201" w:firstLineChars="600"/>
        <w:jc w:val="both"/>
      </w:pPr>
      <w:r>
        <w:rPr>
          <w:b/>
          <w:sz w:val="20"/>
        </w:rPr>
        <w:t>Computer Science Engineering Student | Python Developer | Full Stack Developer</w:t>
      </w:r>
    </w:p>
    <w:p w14:paraId="2F1B3B64">
      <w:pPr>
        <w:pBdr>
          <w:bottom w:val="single" w:color="1F4E79" w:sz="6" w:space="1"/>
        </w:pBdr>
        <w:jc w:val="center"/>
      </w:pPr>
      <w:r>
        <w:rPr>
          <w:sz w:val="17"/>
        </w:rPr>
        <w:t>Tamil Nadu, India  |  +91 9566621178  |  sanjayvignesh2529@gmail.com</w:t>
      </w:r>
    </w:p>
    <w:p w14:paraId="20A44814">
      <w:pPr>
        <w:pBdr>
          <w:bottom w:val="single" w:color="1F4E79" w:sz="6" w:space="1"/>
        </w:pBdr>
        <w:spacing w:before="100" w:after="40"/>
      </w:pPr>
      <w:r>
        <w:rPr>
          <w:b/>
          <w:color w:val="1F4E79"/>
          <w:sz w:val="21"/>
        </w:rPr>
        <w:t>CAREER OBJECTIVE</w:t>
      </w:r>
    </w:p>
    <w:p w14:paraId="30FE99C1">
      <w:pPr>
        <w:spacing w:after="40" w:line="240" w:lineRule="auto"/>
      </w:pPr>
      <w:r>
        <w:rPr>
          <w:b w:val="0"/>
        </w:rPr>
        <w:t>Seeking an opportunity to begin my career in Computer Science where I can apply my programming and problem-solving knowledge, gain practical experience, develop innovative solutions and contribute to the growth of the organization.</w:t>
      </w:r>
    </w:p>
    <w:p w14:paraId="6462EB53">
      <w:pPr>
        <w:pBdr>
          <w:bottom w:val="single" w:color="1F4E79" w:sz="6" w:space="1"/>
        </w:pBdr>
        <w:spacing w:before="100" w:after="40"/>
      </w:pPr>
      <w:r>
        <w:rPr>
          <w:b/>
          <w:color w:val="1F4E79"/>
          <w:sz w:val="21"/>
        </w:rPr>
        <w:t>PROFESSIONAL SUMMARY</w:t>
      </w:r>
    </w:p>
    <w:p w14:paraId="2D683175">
      <w:pPr>
        <w:spacing w:after="40" w:line="240" w:lineRule="auto"/>
      </w:pPr>
      <w:r>
        <w:rPr>
          <w:b w:val="0"/>
        </w:rPr>
        <w:t>Computer Science Engineering student with hands-on experience in Python and Full Stack Development. Skilled in Python, Java, C, C++, HTML, CSS and JavaScript, with experience developing web applications and programming-based projects. A quick learner and innovative problem solver with a strong interest in Artificial Intelligence, software development, web applications and emerging technologies.</w:t>
      </w:r>
    </w:p>
    <w:p w14:paraId="66B014B4">
      <w:pPr>
        <w:pBdr>
          <w:bottom w:val="single" w:color="1F4E79" w:sz="6" w:space="1"/>
        </w:pBdr>
        <w:spacing w:before="100" w:after="40"/>
      </w:pPr>
      <w:r>
        <w:rPr>
          <w:b/>
          <w:color w:val="1F4E79"/>
          <w:sz w:val="21"/>
        </w:rPr>
        <w:t>TECHNICAL SKILLS</w:t>
      </w:r>
    </w:p>
    <w:p w14:paraId="7AA98A98">
      <w:pPr>
        <w:spacing w:after="40" w:line="240" w:lineRule="auto"/>
      </w:pPr>
      <w:r>
        <w:rPr>
          <w:b w:val="0"/>
        </w:rPr>
        <w:t>• Programming: Python, Java, C, C++</w:t>
      </w:r>
    </w:p>
    <w:p w14:paraId="16988448">
      <w:pPr>
        <w:spacing w:after="40" w:line="240" w:lineRule="auto"/>
      </w:pPr>
      <w:r>
        <w:rPr>
          <w:b w:val="0"/>
        </w:rPr>
        <w:t>• Web Development: HTML, CSS, JavaScript, Full Stack Development</w:t>
      </w:r>
    </w:p>
    <w:p w14:paraId="6AC9784A">
      <w:pPr>
        <w:spacing w:after="40" w:line="240" w:lineRule="auto"/>
      </w:pPr>
      <w:r>
        <w:rPr>
          <w:b w:val="0"/>
        </w:rPr>
        <w:t>• Core Skills: Problem Solving, Debugging, Team Collaboration, Project Development</w:t>
      </w:r>
    </w:p>
    <w:p w14:paraId="46D54BD4">
      <w:pPr>
        <w:spacing w:after="40" w:line="240" w:lineRule="auto"/>
      </w:pPr>
      <w:r>
        <w:rPr>
          <w:b w:val="0"/>
        </w:rPr>
        <w:t>• Strengths: Quick Learning, Innovative Thinking, Adaptability</w:t>
      </w:r>
    </w:p>
    <w:p w14:paraId="082D69B5">
      <w:pPr>
        <w:pBdr>
          <w:bottom w:val="single" w:color="1F4E79" w:sz="6" w:space="1"/>
        </w:pBdr>
        <w:spacing w:before="100" w:after="40"/>
      </w:pPr>
      <w:r>
        <w:rPr>
          <w:b/>
          <w:color w:val="1F4E79"/>
          <w:sz w:val="21"/>
        </w:rPr>
        <w:t>EDUCATION</w:t>
      </w:r>
    </w:p>
    <w:p w14:paraId="6E6B1D53">
      <w:pPr>
        <w:spacing w:after="40" w:line="240" w:lineRule="auto"/>
      </w:pPr>
      <w:r>
        <w:rPr>
          <w:b w:val="0"/>
        </w:rPr>
        <w:t>B.E. Computer Science and Engineering — Nehru Institute of Engineering and Technology | 2023–2027 | 8.</w:t>
      </w:r>
      <w:r>
        <w:rPr>
          <w:rFonts w:hint="default"/>
          <w:b w:val="0"/>
          <w:lang w:val="en-US"/>
        </w:rPr>
        <w:t>5</w:t>
      </w:r>
      <w:r>
        <w:rPr>
          <w:b w:val="0"/>
        </w:rPr>
        <w:t xml:space="preserve"> CGPA up to 4th Semester</w:t>
      </w:r>
    </w:p>
    <w:p w14:paraId="23869829">
      <w:pPr>
        <w:spacing w:after="40" w:line="240" w:lineRule="auto"/>
      </w:pPr>
      <w:r>
        <w:rPr>
          <w:b w:val="0"/>
        </w:rPr>
        <w:t>Higher Secondary (HSC), Computer Science Group — C.R.H.S. School | 2023 | 85% (510 marks)</w:t>
      </w:r>
    </w:p>
    <w:p w14:paraId="7B35D3DE">
      <w:pPr>
        <w:spacing w:after="40" w:line="240" w:lineRule="auto"/>
      </w:pPr>
      <w:r>
        <w:rPr>
          <w:b w:val="0"/>
        </w:rPr>
        <w:t>Secondary School Leaving Certificate (SSLC) — Government Higher Secondary School | 2021 | 100%</w:t>
      </w:r>
    </w:p>
    <w:p w14:paraId="5D4ECE9B">
      <w:pPr>
        <w:pBdr>
          <w:bottom w:val="single" w:color="1F4E79" w:sz="6" w:space="1"/>
        </w:pBdr>
        <w:spacing w:before="100" w:after="40"/>
      </w:pPr>
      <w:r>
        <w:rPr>
          <w:b/>
          <w:color w:val="1F4E79"/>
          <w:sz w:val="21"/>
        </w:rPr>
        <w:t>TEAM PROJECTS</w:t>
      </w:r>
    </w:p>
    <w:p w14:paraId="736E9D5A">
      <w:pPr>
        <w:spacing w:after="0"/>
        <w:rPr>
          <w:i/>
        </w:rPr>
      </w:pPr>
      <w:r>
        <w:rPr>
          <w:b/>
          <w:color w:val="1F4E79"/>
        </w:rPr>
        <w:t>Animal Healthcare System</w:t>
      </w:r>
      <w:r>
        <w:rPr>
          <w:i/>
        </w:rPr>
        <w:t xml:space="preserve">  |  Team Project</w:t>
      </w:r>
    </w:p>
    <w:p w14:paraId="761676B4">
      <w:pPr>
        <w:spacing w:after="0"/>
        <w:rPr>
          <w:i/>
        </w:rPr>
      </w:pPr>
    </w:p>
    <w:p w14:paraId="4C9BA6EA">
      <w:pPr>
        <w:spacing w:after="40" w:line="240" w:lineRule="auto"/>
        <w:ind w:left="173"/>
      </w:pPr>
      <w:r>
        <w:rPr>
          <w:b w:val="0"/>
        </w:rPr>
        <w:t>• Proposed the project idea and developed core project code for a smart healthcare-oriented system that helps identify possible animal health problems and provides disease information and care recommendations.</w:t>
      </w:r>
    </w:p>
    <w:p w14:paraId="4538936D">
      <w:pPr>
        <w:spacing w:after="0"/>
        <w:rPr>
          <w:i/>
        </w:rPr>
      </w:pPr>
      <w:r>
        <w:rPr>
          <w:b/>
          <w:color w:val="1F4E79"/>
        </w:rPr>
        <w:t>Weather Forecasting UI</w:t>
      </w:r>
      <w:r>
        <w:rPr>
          <w:i/>
        </w:rPr>
        <w:t xml:space="preserve">  |  Team Project</w:t>
      </w:r>
    </w:p>
    <w:p w14:paraId="35EFFCF1">
      <w:pPr>
        <w:spacing w:after="0"/>
        <w:rPr>
          <w:i/>
        </w:rPr>
      </w:pPr>
    </w:p>
    <w:p w14:paraId="7A2EC1C1">
      <w:pPr>
        <w:spacing w:after="40" w:line="240" w:lineRule="auto"/>
        <w:ind w:left="173"/>
      </w:pPr>
      <w:r>
        <w:rPr>
          <w:b w:val="0"/>
        </w:rPr>
        <w:t>• Developed a responsive weather interface that presents real-time temperature, humidity, wind speed and weather conditions in a simple, user-friendly format, including API-based functionality.</w:t>
      </w:r>
    </w:p>
    <w:p w14:paraId="0D7F25C3">
      <w:pPr>
        <w:spacing w:after="0"/>
        <w:rPr>
          <w:i/>
        </w:rPr>
      </w:pPr>
      <w:r>
        <w:rPr>
          <w:b/>
          <w:color w:val="1F4E79"/>
        </w:rPr>
        <w:t>AI Career Intelligence Platform</w:t>
      </w:r>
      <w:r>
        <w:rPr>
          <w:i/>
        </w:rPr>
        <w:t xml:space="preserve">  |  Team Project</w:t>
      </w:r>
    </w:p>
    <w:p w14:paraId="2420FA7C">
      <w:pPr>
        <w:spacing w:after="0"/>
        <w:rPr>
          <w:i/>
        </w:rPr>
      </w:pPr>
    </w:p>
    <w:p w14:paraId="1822240A">
      <w:pPr>
        <w:spacing w:after="40" w:line="240" w:lineRule="auto"/>
        <w:ind w:left="173"/>
      </w:pPr>
      <w:r>
        <w:rPr>
          <w:b w:val="0"/>
        </w:rPr>
        <w:t>• Proposed and contributed to an AI-oriented career platform that analyzes skills, interests, resume information and career goals to provide personalized career recommendations, identify skill gaps and suggest learning paths.</w:t>
      </w:r>
    </w:p>
    <w:p w14:paraId="46D307FE">
      <w:pPr>
        <w:pBdr>
          <w:bottom w:val="single" w:color="1F4E79" w:sz="6" w:space="1"/>
        </w:pBdr>
        <w:spacing w:before="100" w:after="40"/>
      </w:pPr>
      <w:r>
        <w:rPr>
          <w:b/>
          <w:color w:val="1F4E79"/>
          <w:sz w:val="21"/>
        </w:rPr>
        <w:t>INDIVIDUAL PROJECTS</w:t>
      </w:r>
    </w:p>
    <w:p w14:paraId="46C64B7E">
      <w:pPr>
        <w:numPr>
          <w:ilvl w:val="0"/>
          <w:numId w:val="7"/>
        </w:numPr>
        <w:spacing w:after="0"/>
        <w:rPr>
          <w:b/>
          <w:color w:val="1F4E79"/>
        </w:rPr>
      </w:pPr>
      <w:r>
        <w:rPr>
          <w:b/>
          <w:color w:val="1F4E79"/>
        </w:rPr>
        <w:t>Commerce Website</w:t>
      </w:r>
    </w:p>
    <w:p w14:paraId="7472FAF0">
      <w:pPr>
        <w:numPr>
          <w:numId w:val="0"/>
        </w:numPr>
        <w:spacing w:after="0" w:line="276" w:lineRule="auto"/>
        <w:rPr>
          <w:b/>
          <w:color w:val="1F4E79"/>
        </w:rPr>
      </w:pPr>
    </w:p>
    <w:p w14:paraId="36988B56">
      <w:pPr>
        <w:spacing w:after="0"/>
        <w:rPr>
          <w:b w:val="0"/>
        </w:rPr>
      </w:pPr>
      <w:r>
        <w:rPr>
          <w:b w:val="0"/>
        </w:rPr>
        <w:t>• Developed a responsive shopping website with a user-friendly interface for presenting products and supporting core e-commerce functionality. Technologies: HTML, CSS, JavaScript.</w:t>
      </w:r>
    </w:p>
    <w:p w14:paraId="1207AEB9">
      <w:pPr>
        <w:spacing w:after="0"/>
        <w:rPr>
          <w:b w:val="0"/>
        </w:rPr>
      </w:pPr>
    </w:p>
    <w:p w14:paraId="13247431">
      <w:pPr>
        <w:spacing w:after="0"/>
      </w:pPr>
      <w:r>
        <w:rPr>
          <w:b/>
          <w:color w:val="1F4E79"/>
        </w:rPr>
        <w:t>Currency Converter</w:t>
      </w:r>
    </w:p>
    <w:p w14:paraId="557D8063">
      <w:pPr>
        <w:spacing w:after="40" w:line="240" w:lineRule="auto"/>
        <w:ind w:left="173"/>
        <w:rPr>
          <w:b w:val="0"/>
        </w:rPr>
      </w:pPr>
      <w:r>
        <w:rPr>
          <w:b w:val="0"/>
        </w:rPr>
        <w:t>• Developed an application for converting values between currencies. Technologies: Python / JavaScript.</w:t>
      </w:r>
    </w:p>
    <w:p w14:paraId="7AC13127">
      <w:pPr>
        <w:spacing w:after="40" w:line="240" w:lineRule="auto"/>
        <w:ind w:left="173"/>
        <w:rPr>
          <w:b w:val="0"/>
        </w:rPr>
      </w:pPr>
    </w:p>
    <w:p w14:paraId="6076C7A3">
      <w:pPr>
        <w:spacing w:after="0"/>
      </w:pPr>
      <w:r>
        <w:rPr>
          <w:b/>
          <w:color w:val="1F4E79"/>
        </w:rPr>
        <w:t>ATM Machine</w:t>
      </w:r>
    </w:p>
    <w:p w14:paraId="243DF839">
      <w:pPr>
        <w:spacing w:after="40" w:line="240" w:lineRule="auto"/>
        <w:ind w:left="173"/>
      </w:pPr>
      <w:r>
        <w:rPr>
          <w:b w:val="0"/>
        </w:rPr>
        <w:t>• Developed an ATM simulation demonstrating balance checking, withdrawal and basic transaction handling. Technologies: Java / Python.</w:t>
      </w:r>
    </w:p>
    <w:p w14:paraId="45EEF253">
      <w:r>
        <w:br w:type="page"/>
      </w:r>
      <w:r>
        <w:rPr>
          <w:b/>
          <w:color w:val="1F4E79"/>
          <w:sz w:val="21"/>
        </w:rPr>
        <w:t>CERTIFICATIONS</w:t>
      </w:r>
    </w:p>
    <w:p w14:paraId="57982E6D">
      <w:pPr>
        <w:spacing w:after="40" w:line="240" w:lineRule="auto"/>
      </w:pPr>
      <w:r>
        <w:rPr>
          <w:b w:val="0"/>
        </w:rPr>
        <w:t>• Python and MySQL</w:t>
      </w:r>
      <w:bookmarkStart w:id="0" w:name="_GoBack"/>
      <w:bookmarkEnd w:id="0"/>
    </w:p>
    <w:p w14:paraId="1CE25B7F">
      <w:pPr>
        <w:spacing w:after="40" w:line="240" w:lineRule="auto"/>
      </w:pPr>
      <w:r>
        <w:rPr>
          <w:b w:val="0"/>
        </w:rPr>
        <w:t>• Java</w:t>
      </w:r>
    </w:p>
    <w:p w14:paraId="07BF0BA2">
      <w:pPr>
        <w:spacing w:after="40" w:line="240" w:lineRule="auto"/>
      </w:pPr>
      <w:r>
        <w:rPr>
          <w:b w:val="0"/>
        </w:rPr>
        <w:t>• Web Design</w:t>
      </w:r>
    </w:p>
    <w:p w14:paraId="5FB7EA33">
      <w:pPr>
        <w:spacing w:after="40" w:line="240" w:lineRule="auto"/>
      </w:pPr>
      <w:r>
        <w:rPr>
          <w:b w:val="0"/>
        </w:rPr>
        <w:t>• Code Editor</w:t>
      </w:r>
    </w:p>
    <w:p w14:paraId="568DC06D">
      <w:pPr>
        <w:spacing w:after="40" w:line="240" w:lineRule="auto"/>
      </w:pPr>
      <w:r>
        <w:rPr>
          <w:b w:val="0"/>
        </w:rPr>
        <w:t>• 50+ Coursera certificates (as stated in the provided resume)</w:t>
      </w:r>
    </w:p>
    <w:p w14:paraId="19A45D34">
      <w:pPr>
        <w:pBdr>
          <w:bottom w:val="single" w:color="1F4E79" w:sz="6" w:space="1"/>
        </w:pBdr>
        <w:spacing w:before="100" w:after="40"/>
      </w:pPr>
      <w:r>
        <w:rPr>
          <w:b/>
          <w:color w:val="1F4E79"/>
          <w:sz w:val="21"/>
        </w:rPr>
        <w:t>ACHIEVEMENTS</w:t>
      </w:r>
    </w:p>
    <w:p w14:paraId="15716E44">
      <w:pPr>
        <w:spacing w:after="40" w:line="240" w:lineRule="auto"/>
      </w:pPr>
      <w:r>
        <w:rPr>
          <w:b w:val="0"/>
        </w:rPr>
        <w:t>• Achieved 85% in the Higher Secondary Examination, demonstrating consistency and dedication.</w:t>
      </w:r>
    </w:p>
    <w:p w14:paraId="3268DF63">
      <w:pPr>
        <w:spacing w:after="40" w:line="240" w:lineRule="auto"/>
      </w:pPr>
      <w:r>
        <w:rPr>
          <w:b w:val="0"/>
        </w:rPr>
        <w:t>• Completed 50+ certificates through Coursera, as stated in the provided resume.</w:t>
      </w:r>
    </w:p>
    <w:p w14:paraId="7095B1D2">
      <w:pPr>
        <w:pBdr>
          <w:bottom w:val="single" w:color="1F4E79" w:sz="6" w:space="1"/>
        </w:pBdr>
        <w:spacing w:before="100" w:after="40"/>
      </w:pPr>
      <w:r>
        <w:rPr>
          <w:b/>
          <w:color w:val="1F4E79"/>
          <w:sz w:val="21"/>
        </w:rPr>
        <w:t>EXTRA-CURRICULAR ACTIVITIES</w:t>
      </w:r>
    </w:p>
    <w:p w14:paraId="7CA02736">
      <w:pPr>
        <w:spacing w:after="40" w:line="240" w:lineRule="auto"/>
      </w:pPr>
      <w:r>
        <w:rPr>
          <w:b w:val="0"/>
        </w:rPr>
        <w:t>• Attended soft-skills development classes.</w:t>
      </w:r>
    </w:p>
    <w:p w14:paraId="2D60718B">
      <w:pPr>
        <w:spacing w:after="40" w:line="240" w:lineRule="auto"/>
      </w:pPr>
      <w:r>
        <w:rPr>
          <w:b w:val="0"/>
        </w:rPr>
        <w:t>• Participated in weekly Yoga and Meditation sessions.</w:t>
      </w:r>
    </w:p>
    <w:p w14:paraId="505C8887">
      <w:pPr>
        <w:pBdr>
          <w:bottom w:val="single" w:color="1F4E79" w:sz="6" w:space="1"/>
        </w:pBdr>
        <w:spacing w:before="100" w:after="40"/>
      </w:pPr>
      <w:r>
        <w:rPr>
          <w:b/>
          <w:color w:val="1F4E79"/>
          <w:sz w:val="21"/>
        </w:rPr>
        <w:t>SEMINAR / PROFESSIONAL ACTIVITIES</w:t>
      </w:r>
    </w:p>
    <w:p w14:paraId="0497CB52">
      <w:pPr>
        <w:spacing w:after="40" w:line="240" w:lineRule="auto"/>
      </w:pPr>
      <w:r>
        <w:rPr>
          <w:b w:val="0"/>
        </w:rPr>
        <w:t>• Attended a seminar on Group Discussion on 30/07/2025 conducted by Dr. M. Madhan.</w:t>
      </w:r>
    </w:p>
    <w:p w14:paraId="4B5A7E1B">
      <w:pPr>
        <w:pBdr>
          <w:bottom w:val="single" w:color="1F4E79" w:sz="6" w:space="1"/>
        </w:pBdr>
        <w:spacing w:before="100" w:after="40"/>
      </w:pPr>
      <w:r>
        <w:rPr>
          <w:b/>
          <w:color w:val="1F4E79"/>
          <w:sz w:val="21"/>
        </w:rPr>
        <w:t>STRENGTHS</w:t>
      </w:r>
    </w:p>
    <w:p w14:paraId="29639FE6">
      <w:pPr>
        <w:spacing w:after="40" w:line="240" w:lineRule="auto"/>
      </w:pPr>
      <w:r>
        <w:rPr>
          <w:b w:val="0"/>
        </w:rPr>
        <w:t>• Quick learner with the ability to understand and apply new technologies.</w:t>
      </w:r>
    </w:p>
    <w:p w14:paraId="00C94DE9">
      <w:pPr>
        <w:spacing w:after="40" w:line="240" w:lineRule="auto"/>
      </w:pPr>
      <w:r>
        <w:rPr>
          <w:b w:val="0"/>
        </w:rPr>
        <w:t>• Innovative thinker with an interest in creating practical technology solutions.</w:t>
      </w:r>
    </w:p>
    <w:p w14:paraId="3458607A">
      <w:pPr>
        <w:spacing w:after="40" w:line="240" w:lineRule="auto"/>
      </w:pPr>
      <w:r>
        <w:rPr>
          <w:b w:val="0"/>
        </w:rPr>
        <w:t>• Problem-solving and teamwork-oriented approach.</w:t>
      </w:r>
    </w:p>
    <w:p w14:paraId="7E15A1E0">
      <w:pPr>
        <w:pBdr>
          <w:bottom w:val="single" w:color="1F4E79" w:sz="6" w:space="1"/>
        </w:pBdr>
        <w:spacing w:before="100" w:after="40"/>
      </w:pPr>
      <w:r>
        <w:rPr>
          <w:b/>
          <w:color w:val="1F4E79"/>
          <w:sz w:val="21"/>
        </w:rPr>
        <w:t>HOBBIES &amp; INTERESTS</w:t>
      </w:r>
    </w:p>
    <w:p w14:paraId="39DC2C3A">
      <w:pPr>
        <w:spacing w:after="40" w:line="240" w:lineRule="auto"/>
      </w:pPr>
      <w:r>
        <w:rPr>
          <w:b w:val="0"/>
        </w:rPr>
        <w:t>Playing Chess  |  Playing Cricket  |  Learning New Technologies</w:t>
      </w:r>
    </w:p>
    <w:p w14:paraId="58130E29">
      <w:pPr>
        <w:pBdr>
          <w:bottom w:val="single" w:color="1F4E79" w:sz="6" w:space="1"/>
        </w:pBdr>
        <w:spacing w:before="100" w:after="40"/>
      </w:pPr>
      <w:r>
        <w:rPr>
          <w:b/>
          <w:color w:val="1F4E79"/>
          <w:sz w:val="21"/>
        </w:rPr>
        <w:t>PERSONAL DETAILS</w:t>
      </w:r>
    </w:p>
    <w:p w14:paraId="6CD071ED">
      <w:pPr>
        <w:spacing w:after="40" w:line="240" w:lineRule="auto"/>
      </w:pPr>
      <w:r>
        <w:rPr>
          <w:b w:val="0"/>
        </w:rPr>
        <w:t>• Father's Name: Mohanraj C</w:t>
      </w:r>
    </w:p>
    <w:p w14:paraId="20CAEE74">
      <w:pPr>
        <w:spacing w:after="40" w:line="240" w:lineRule="auto"/>
      </w:pPr>
      <w:r>
        <w:rPr>
          <w:b w:val="0"/>
        </w:rPr>
        <w:t>• Date of Birth: 29/08/2005</w:t>
      </w:r>
    </w:p>
    <w:p w14:paraId="32E532B0">
      <w:pPr>
        <w:spacing w:after="40" w:line="240" w:lineRule="auto"/>
      </w:pPr>
      <w:r>
        <w:rPr>
          <w:b w:val="0"/>
        </w:rPr>
        <w:t>• Age: 20</w:t>
      </w:r>
    </w:p>
    <w:p w14:paraId="6DA86D5D">
      <w:pPr>
        <w:spacing w:after="40" w:line="240" w:lineRule="auto"/>
      </w:pPr>
      <w:r>
        <w:rPr>
          <w:b w:val="0"/>
        </w:rPr>
        <w:t>• Gender: Male</w:t>
      </w:r>
    </w:p>
    <w:p w14:paraId="48E1B32D">
      <w:pPr>
        <w:spacing w:after="40" w:line="240" w:lineRule="auto"/>
      </w:pPr>
      <w:r>
        <w:rPr>
          <w:b w:val="0"/>
        </w:rPr>
        <w:t>• Pincode: 642110</w:t>
      </w:r>
    </w:p>
    <w:p w14:paraId="68288DD6">
      <w:pPr>
        <w:spacing w:after="40" w:line="240" w:lineRule="auto"/>
      </w:pPr>
      <w:r>
        <w:rPr>
          <w:b w:val="0"/>
        </w:rPr>
        <w:t>• Languages Known: English, Tamil</w:t>
      </w:r>
    </w:p>
    <w:p w14:paraId="6AD06E2A">
      <w:pPr>
        <w:spacing w:after="40" w:line="240" w:lineRule="auto"/>
      </w:pPr>
      <w:r>
        <w:rPr>
          <w:b w:val="0"/>
        </w:rPr>
        <w:t>• Communication Address: Vadakkuthottam, Ramnagar, G.H.S. School, Kaliyannan Pudur, Kovilpalayam - 642110</w:t>
      </w:r>
    </w:p>
    <w:p w14:paraId="71E6BA7D">
      <w:pPr>
        <w:pBdr>
          <w:bottom w:val="single" w:color="1F4E79" w:sz="6" w:space="1"/>
        </w:pBdr>
        <w:spacing w:before="100" w:after="40"/>
      </w:pPr>
      <w:r>
        <w:rPr>
          <w:b/>
          <w:color w:val="1F4E79"/>
          <w:sz w:val="21"/>
        </w:rPr>
        <w:t>DECLARATION</w:t>
      </w:r>
    </w:p>
    <w:p w14:paraId="6BCACEF5">
      <w:pPr>
        <w:spacing w:after="40" w:line="240" w:lineRule="auto"/>
        <w:rPr>
          <w:b w:val="0"/>
        </w:rPr>
      </w:pPr>
      <w:r>
        <w:rPr>
          <w:b w:val="0"/>
        </w:rPr>
        <w:t>I hereby declare that all the information provided above is accurate and authentic to the best of my knowledge and belief, and I take full responsibility for its correctness.</w:t>
      </w:r>
    </w:p>
    <w:p w14:paraId="43336B4C">
      <w:pPr>
        <w:spacing w:after="40" w:line="240" w:lineRule="auto"/>
        <w:rPr>
          <w:b w:val="0"/>
        </w:rPr>
      </w:pPr>
      <w:r>
        <w:rPr>
          <w:rFonts w:hint="default"/>
          <w:b w:val="0"/>
        </w:rPr>
        <w:t>Date: _____________________</w:t>
      </w:r>
    </w:p>
    <w:p w14:paraId="5752254C">
      <w:pPr>
        <w:spacing w:after="40" w:line="240" w:lineRule="auto"/>
        <w:rPr>
          <w:rFonts w:hint="default"/>
          <w:lang w:val="en-US"/>
        </w:rPr>
      </w:pPr>
      <w:r>
        <w:rPr>
          <w:b w:val="0"/>
        </w:rPr>
        <w:t xml:space="preserve">Place: </w:t>
      </w:r>
      <w:r>
        <w:rPr>
          <w:rFonts w:hint="default"/>
          <w:b w:val="0"/>
          <w:lang w:val="en-US"/>
        </w:rPr>
        <w:t>Coimbatore</w:t>
      </w:r>
    </w:p>
    <w:p w14:paraId="3E54AA1E">
      <w:pPr>
        <w:spacing w:after="40" w:line="240" w:lineRule="auto"/>
      </w:pPr>
      <w:r>
        <w:rPr>
          <w:b w:val="0"/>
        </w:rPr>
        <w:t xml:space="preserve">Signature: </w:t>
      </w:r>
      <w:r>
        <w:rPr>
          <w:rFonts w:hint="default"/>
          <w:b w:val="0"/>
          <w:lang w:val="en-US"/>
        </w:rPr>
        <w:t xml:space="preserve"> </w:t>
      </w:r>
      <w:r>
        <w:rPr>
          <w:b w:val="0"/>
        </w:rPr>
        <w:t>SANJAYVIGNESH M</w:t>
      </w:r>
    </w:p>
    <w:sectPr>
      <w:pgSz w:w="12240" w:h="15840"/>
      <w:pgMar w:top="648" w:right="792" w:bottom="648" w:left="79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9B37DBD"/>
    <w:multiLevelType w:val="singleLevel"/>
    <w:tmpl w:val="F9B37DBD"/>
    <w:lvl w:ilvl="0" w:tentative="0">
      <w:start w:val="5"/>
      <w:numFmt w:val="upperLetter"/>
      <w:suff w:val="nothing"/>
      <w:lvlText w:val="%1-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F9B4CD"/>
    <w:rsid w:val="3DD446E4"/>
    <w:rsid w:val="3EFD4C7B"/>
    <w:rsid w:val="4DFFEE3D"/>
    <w:rsid w:val="5F7358BA"/>
    <w:rsid w:val="67ED81C0"/>
    <w:rsid w:val="7F1F315B"/>
    <w:rsid w:val="7F8EC76A"/>
    <w:rsid w:val="7FF53AB8"/>
    <w:rsid w:val="AFFECDE1"/>
    <w:rsid w:val="BDFF7067"/>
    <w:rsid w:val="C78F26F5"/>
    <w:rsid w:val="EAFD51E9"/>
    <w:rsid w:val="EBD770B6"/>
    <w:rsid w:val="EFBFDAA9"/>
    <w:rsid w:val="F7FC7378"/>
    <w:rsid w:val="FAEF8A15"/>
    <w:rsid w:val="FDFB9C0C"/>
    <w:rsid w:val="FFEA7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Theme="minorEastAsia" w:cstheme="minorBidi"/>
      <w:sz w:val="18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Office_12.1.26015.26015_F1E327BC-269C-435d-A152-05C5408002CA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2013-12-24T04:45:00Z</dcterms:created>
  <dc:creator>python-docx</dc:creator>
  <dc:description>generated by python-docx</dc:description>
  <cp:lastModifiedBy>Sanjayvignesh</cp:lastModifiedBy>
  <dcterms:modified xsi:type="dcterms:W3CDTF">2026-08-19T12:03:57Z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1033-12.1.26015.26015</vt:lpwstr>
  </property>
  <property fmtid="{D5CDD505-2E9C-101B-9397-08002B2CF9AE}" pid="3" name="ICV">
    <vt:lpwstr>FA71E82D9E2CED1A554E856ABD26EE9F_43</vt:lpwstr>
  </property>
</Properties>
</file>